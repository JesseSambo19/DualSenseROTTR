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695BE" w14:textId="77777777" w:rsidR="00120419" w:rsidRDefault="00000000">
      <w:pPr>
        <w:pStyle w:val="Heading1"/>
        <w:spacing w:before="0"/>
      </w:pPr>
      <w:r>
        <w:t xml:space="preserve">Rise of the Tomb Raider </w:t>
      </w:r>
      <w:proofErr w:type="spellStart"/>
      <w:r>
        <w:t>DualSense</w:t>
      </w:r>
      <w:proofErr w:type="spellEnd"/>
      <w:r>
        <w:t xml:space="preserve"> Mod - Adaptive Triggers</w:t>
      </w:r>
    </w:p>
    <w:p w14:paraId="1CBB628E" w14:textId="77777777" w:rsidR="00120419" w:rsidRDefault="00120419">
      <w:pPr>
        <w:spacing w:after="0"/>
      </w:pPr>
    </w:p>
    <w:p w14:paraId="5BC0B4D4" w14:textId="77777777" w:rsidR="00120419" w:rsidRDefault="00000000">
      <w:pPr>
        <w:pStyle w:val="Heading2"/>
        <w:spacing w:before="0"/>
      </w:pPr>
      <w:r>
        <w:t>Overview</w:t>
      </w:r>
    </w:p>
    <w:p w14:paraId="0AE621A7" w14:textId="3896DED1" w:rsidR="00120419" w:rsidRDefault="00000000">
      <w:pPr>
        <w:spacing w:after="0"/>
      </w:pPr>
      <w:r>
        <w:t xml:space="preserve">This mod adds immersive PS5 </w:t>
      </w:r>
      <w:proofErr w:type="spellStart"/>
      <w:r>
        <w:t>DualSense</w:t>
      </w:r>
      <w:proofErr w:type="spellEnd"/>
      <w:r>
        <w:t xml:space="preserve"> adaptive triggers to Rise of the Tomb Raider. Tested on Rise of the Tomb Raider: 20 Year Celebration from Epic Games Store, Steam, and GOG. </w:t>
      </w:r>
      <w:r w:rsidR="00010143" w:rsidRPr="00010143">
        <w:t>Trigger resistance dynamically changes based on Lara's weapons, adding a more tactile combat experience.</w:t>
      </w:r>
      <w:r>
        <w:t xml:space="preserve"> Fully compatible with other Rise of the Tomb Raider mods.</w:t>
      </w:r>
    </w:p>
    <w:p w14:paraId="39A5C814" w14:textId="77777777" w:rsidR="00120419" w:rsidRDefault="00120419">
      <w:pPr>
        <w:spacing w:after="0"/>
      </w:pPr>
    </w:p>
    <w:p w14:paraId="27F97AE3" w14:textId="77777777" w:rsidR="00120419" w:rsidRDefault="00000000">
      <w:pPr>
        <w:pStyle w:val="Heading2"/>
        <w:spacing w:before="0"/>
      </w:pPr>
      <w:r>
        <w:t>Features</w:t>
      </w:r>
    </w:p>
    <w:p w14:paraId="28EC2537" w14:textId="77777777" w:rsidR="00120419" w:rsidRDefault="00000000">
      <w:pPr>
        <w:pStyle w:val="ListBullet"/>
        <w:rPr>
          <w:sz w:val="21"/>
          <w:szCs w:val="21"/>
        </w:rPr>
      </w:pPr>
      <w:r>
        <w:t>Adaptive trigger resistance changes with equipped weapons on L2 and R2</w:t>
      </w:r>
    </w:p>
    <w:p w14:paraId="065C8527" w14:textId="77777777" w:rsidR="00120419" w:rsidRDefault="00000000">
      <w:pPr>
        <w:pStyle w:val="ListBullet"/>
        <w:rPr>
          <w:sz w:val="21"/>
          <w:szCs w:val="21"/>
        </w:rPr>
      </w:pPr>
      <w:r>
        <w:t>Triggers deactivate during menus and cutscenes, but return during gameplay</w:t>
      </w:r>
    </w:p>
    <w:p w14:paraId="266CD84D" w14:textId="77777777" w:rsidR="00120419" w:rsidRDefault="00000000">
      <w:pPr>
        <w:pStyle w:val="ListBullet"/>
        <w:spacing w:after="0"/>
      </w:pPr>
      <w:r>
        <w:t>Smart DSX/DSY Detection with fallback and auto-restart</w:t>
      </w:r>
    </w:p>
    <w:p w14:paraId="38B2BF1D" w14:textId="77777777" w:rsidR="00120419" w:rsidRDefault="00000000">
      <w:pPr>
        <w:pStyle w:val="ListBullet"/>
        <w:spacing w:after="0"/>
      </w:pPr>
      <w:r>
        <w:t>Log file generation to track errors or successful loads</w:t>
      </w:r>
    </w:p>
    <w:p w14:paraId="3C5A9DC4" w14:textId="77777777" w:rsidR="00120419" w:rsidRDefault="00120419">
      <w:pPr>
        <w:pStyle w:val="ListBullet"/>
        <w:numPr>
          <w:ilvl w:val="0"/>
          <w:numId w:val="0"/>
        </w:numPr>
        <w:spacing w:after="0"/>
        <w:ind w:left="360" w:hanging="360"/>
      </w:pPr>
    </w:p>
    <w:p w14:paraId="7B63470F" w14:textId="77777777" w:rsidR="00120419" w:rsidRDefault="00000000">
      <w:pPr>
        <w:pStyle w:val="Heading2"/>
        <w:spacing w:before="0"/>
      </w:pPr>
      <w:r>
        <w:t>Folder Structure</w:t>
      </w:r>
    </w:p>
    <w:p w14:paraId="2AAA0901" w14:textId="77777777" w:rsidR="00120419" w:rsidRDefault="00000000">
      <w:pPr>
        <w:spacing w:after="0"/>
      </w:pPr>
      <w:r>
        <w:t>When extracted, the mod zip will contain:</w:t>
      </w:r>
    </w:p>
    <w:p w14:paraId="58283D42" w14:textId="77777777" w:rsidR="00120419" w:rsidRDefault="00000000">
      <w:pPr>
        <w:spacing w:after="0"/>
      </w:pPr>
      <w:r>
        <w:br/>
        <w:t xml:space="preserve">Rise of the Tomb Raider </w:t>
      </w:r>
      <w:proofErr w:type="spellStart"/>
      <w:r>
        <w:t>DualSense</w:t>
      </w:r>
      <w:proofErr w:type="spellEnd"/>
      <w:r>
        <w:t xml:space="preserve"> Mod (folder)</w:t>
      </w:r>
      <w:r>
        <w:br/>
        <w:t xml:space="preserve">├── </w:t>
      </w:r>
      <w:proofErr w:type="spellStart"/>
      <w:r>
        <w:t>DualSenseROTTR</w:t>
      </w:r>
      <w:proofErr w:type="spellEnd"/>
      <w:r>
        <w:t xml:space="preserve">        </w:t>
      </w:r>
      <w:proofErr w:type="gramStart"/>
      <w:r>
        <w:t xml:space="preserve">   (</w:t>
      </w:r>
      <w:proofErr w:type="gramEnd"/>
      <w:r>
        <w:t>folder with mod executable)</w:t>
      </w:r>
      <w:r>
        <w:br/>
        <w:t xml:space="preserve">├── </w:t>
      </w:r>
      <w:proofErr w:type="spellStart"/>
      <w:r>
        <w:t>DualSenseROTTR.asi</w:t>
      </w:r>
      <w:proofErr w:type="spellEnd"/>
      <w:r>
        <w:t xml:space="preserve">    </w:t>
      </w:r>
      <w:proofErr w:type="gramStart"/>
      <w:r>
        <w:t xml:space="preserve">   (</w:t>
      </w:r>
      <w:proofErr w:type="gramEnd"/>
      <w:r>
        <w:t>mod executable loader)</w:t>
      </w:r>
      <w:r>
        <w:br/>
        <w:t xml:space="preserve">└── README.docx         </w:t>
      </w:r>
      <w:proofErr w:type="gramStart"/>
      <w:r>
        <w:t xml:space="preserve">   (</w:t>
      </w:r>
      <w:proofErr w:type="gramEnd"/>
      <w:r>
        <w:t>instructions)</w:t>
      </w:r>
    </w:p>
    <w:p w14:paraId="1AC2FB46" w14:textId="77777777" w:rsidR="00120419" w:rsidRDefault="00120419">
      <w:pPr>
        <w:spacing w:after="0"/>
      </w:pPr>
    </w:p>
    <w:p w14:paraId="452E6E4B" w14:textId="77777777" w:rsidR="00120419" w:rsidRDefault="00000000">
      <w:pPr>
        <w:spacing w:after="0"/>
      </w:pPr>
      <w:r>
        <w:t>You will need to download an ASI Loader for this mod to load automatically upon launching the game. Go to </w:t>
      </w:r>
      <w:hyperlink r:id="rId8" w:history="1">
        <w:r w:rsidR="00120419">
          <w:rPr>
            <w:rStyle w:val="Hyperlink"/>
          </w:rPr>
          <w:t>Ultimate-ASI-Loader</w:t>
        </w:r>
      </w:hyperlink>
      <w:r>
        <w:t> and download the latest version of </w:t>
      </w:r>
      <w:r>
        <w:rPr>
          <w:b/>
          <w:bCs/>
        </w:rPr>
        <w:t>bink2w64.dll </w:t>
      </w:r>
      <w:r>
        <w:t>under the Win64 section (or </w:t>
      </w:r>
      <w:hyperlink r:id="rId9" w:history="1">
        <w:r w:rsidR="00120419">
          <w:rPr>
            <w:rStyle w:val="Hyperlink"/>
          </w:rPr>
          <w:t>click here for instant download</w:t>
        </w:r>
      </w:hyperlink>
      <w:r>
        <w:t>).</w:t>
      </w:r>
      <w:r>
        <w:br/>
      </w:r>
    </w:p>
    <w:p w14:paraId="214A0020" w14:textId="77777777" w:rsidR="00120419" w:rsidRDefault="00000000">
      <w:pPr>
        <w:pStyle w:val="Heading2"/>
        <w:spacing w:before="0"/>
      </w:pPr>
      <w:r>
        <w:t>Installation Guide</w:t>
      </w:r>
    </w:p>
    <w:p w14:paraId="2EF38D0A" w14:textId="77777777" w:rsidR="00120419" w:rsidRDefault="00000000">
      <w:pPr>
        <w:pStyle w:val="ListNumber"/>
        <w:numPr>
          <w:ilvl w:val="0"/>
          <w:numId w:val="7"/>
        </w:numPr>
      </w:pPr>
      <w:r>
        <w:t>Go to your Rise of the Tomb Raider install folder.</w:t>
      </w:r>
    </w:p>
    <w:p w14:paraId="50768210" w14:textId="0EEED13E" w:rsidR="00120419" w:rsidRDefault="00000000">
      <w:pPr>
        <w:pStyle w:val="ListNumber"/>
        <w:numPr>
          <w:ilvl w:val="0"/>
          <w:numId w:val="8"/>
        </w:numPr>
      </w:pPr>
      <w:r>
        <w:t>Backup the </w:t>
      </w:r>
      <w:r>
        <w:rPr>
          <w:b/>
          <w:bCs/>
        </w:rPr>
        <w:t>bink2w64.dll</w:t>
      </w:r>
      <w:r>
        <w:t> file found in the game’s root folder into another subfolder (e.g. create a folder and name it Backup and copy the file there, just in case you want to revert later).</w:t>
      </w:r>
    </w:p>
    <w:p w14:paraId="6D6879F3" w14:textId="77777777" w:rsidR="00120419" w:rsidRDefault="00000000">
      <w:pPr>
        <w:pStyle w:val="ListNumber"/>
        <w:numPr>
          <w:ilvl w:val="0"/>
          <w:numId w:val="9"/>
        </w:numPr>
      </w:pPr>
      <w:r>
        <w:t>Rename the original</w:t>
      </w:r>
      <w:r>
        <w:rPr>
          <w:b/>
          <w:bCs/>
        </w:rPr>
        <w:t> bink2w64.dll</w:t>
      </w:r>
      <w:r>
        <w:t> in the game's root folder to: </w:t>
      </w:r>
      <w:r>
        <w:rPr>
          <w:b/>
          <w:bCs/>
        </w:rPr>
        <w:t>bink2w64Hooked.dll</w:t>
      </w:r>
    </w:p>
    <w:p w14:paraId="5C1B4CD2" w14:textId="08F73C9D" w:rsidR="00120419" w:rsidRDefault="00000000">
      <w:pPr>
        <w:pStyle w:val="ListNumber"/>
        <w:numPr>
          <w:ilvl w:val="0"/>
          <w:numId w:val="10"/>
        </w:numPr>
      </w:pPr>
      <w:r>
        <w:t>Copy the contents from the extracted mod zip (</w:t>
      </w:r>
      <w:proofErr w:type="spellStart"/>
      <w:r>
        <w:t>DualSenseROTTR</w:t>
      </w:r>
      <w:proofErr w:type="spellEnd"/>
      <w:r>
        <w:t xml:space="preserve"> folder, </w:t>
      </w:r>
      <w:proofErr w:type="spellStart"/>
      <w:r>
        <w:t>DualSenseROTTR.asi</w:t>
      </w:r>
      <w:proofErr w:type="spellEnd"/>
      <w:r>
        <w:t xml:space="preserve">) into </w:t>
      </w:r>
      <w:r w:rsidR="00B40033">
        <w:t xml:space="preserve">the </w:t>
      </w:r>
      <w:r>
        <w:t>game</w:t>
      </w:r>
      <w:r w:rsidR="00B40033">
        <w:t>’s root</w:t>
      </w:r>
      <w:r>
        <w:t xml:space="preserve"> folder (where ROTTR.exe is located).</w:t>
      </w:r>
    </w:p>
    <w:p w14:paraId="1E5F03B6" w14:textId="59A5A55D" w:rsidR="00120419" w:rsidRDefault="00000000">
      <w:pPr>
        <w:pStyle w:val="ListNumber"/>
        <w:numPr>
          <w:ilvl w:val="0"/>
          <w:numId w:val="11"/>
        </w:numPr>
      </w:pPr>
      <w:r>
        <w:t>Then also copy </w:t>
      </w:r>
      <w:r>
        <w:rPr>
          <w:b/>
          <w:bCs/>
        </w:rPr>
        <w:t>bink2w64.dll</w:t>
      </w:r>
      <w:r>
        <w:t> (ASI Loader) from the zip downloaded from </w:t>
      </w:r>
      <w:hyperlink r:id="rId10" w:history="1">
        <w:r w:rsidR="00120419">
          <w:rPr>
            <w:rStyle w:val="Hyperlink"/>
          </w:rPr>
          <w:t>Ultimate-ASI-Loader</w:t>
        </w:r>
      </w:hyperlink>
      <w:r>
        <w:t xml:space="preserve"> into </w:t>
      </w:r>
      <w:r w:rsidR="00B40033">
        <w:t xml:space="preserve">the </w:t>
      </w:r>
      <w:r>
        <w:t>game</w:t>
      </w:r>
      <w:r w:rsidR="00B40033">
        <w:t>’s root</w:t>
      </w:r>
      <w:r>
        <w:t xml:space="preserve"> folder.</w:t>
      </w:r>
    </w:p>
    <w:p w14:paraId="3E1E146A" w14:textId="77777777" w:rsidR="00120419" w:rsidRDefault="00000000">
      <w:pPr>
        <w:pStyle w:val="ListNumber"/>
        <w:numPr>
          <w:ilvl w:val="0"/>
          <w:numId w:val="12"/>
        </w:numPr>
      </w:pPr>
      <w:r>
        <w:t>That's it.</w:t>
      </w:r>
    </w:p>
    <w:p w14:paraId="2302024C" w14:textId="77777777" w:rsidR="00120419" w:rsidRDefault="00120419">
      <w:pPr>
        <w:pStyle w:val="ListNumber"/>
        <w:numPr>
          <w:ilvl w:val="0"/>
          <w:numId w:val="0"/>
        </w:numPr>
        <w:spacing w:after="0"/>
        <w:ind w:left="360" w:hanging="360"/>
      </w:pPr>
    </w:p>
    <w:p w14:paraId="1F1EE4A5" w14:textId="77777777" w:rsidR="00120419" w:rsidRDefault="00000000">
      <w:pPr>
        <w:pStyle w:val="Heading2"/>
        <w:spacing w:before="0"/>
      </w:pPr>
      <w:r>
        <w:t>Requirements</w:t>
      </w:r>
    </w:p>
    <w:p w14:paraId="7F3648E8" w14:textId="77777777" w:rsidR="00120419" w:rsidRDefault="00000000">
      <w:pPr>
        <w:pStyle w:val="ListBullet"/>
        <w:numPr>
          <w:ilvl w:val="0"/>
          <w:numId w:val="0"/>
        </w:numPr>
        <w:ind w:left="360" w:hanging="360"/>
      </w:pPr>
      <w:r>
        <w:t xml:space="preserve">A </w:t>
      </w:r>
      <w:proofErr w:type="spellStart"/>
      <w:r>
        <w:t>DualSense</w:t>
      </w:r>
      <w:proofErr w:type="spellEnd"/>
      <w:r>
        <w:t xml:space="preserve"> Controller and one of the following emulation tools must be installed:</w:t>
      </w:r>
    </w:p>
    <w:p w14:paraId="6097EA9C" w14:textId="77777777" w:rsidR="00120419" w:rsidRDefault="00000000">
      <w:pPr>
        <w:pStyle w:val="ListBullet"/>
        <w:numPr>
          <w:ilvl w:val="0"/>
          <w:numId w:val="0"/>
        </w:numPr>
        <w:ind w:left="360" w:hanging="360"/>
      </w:pPr>
      <w:r>
        <w:rPr>
          <w:b/>
          <w:bCs/>
        </w:rPr>
        <w:t>Option 1: DSX (</w:t>
      </w:r>
      <w:proofErr w:type="spellStart"/>
      <w:r>
        <w:rPr>
          <w:b/>
          <w:bCs/>
        </w:rPr>
        <w:t>DualSenseX</w:t>
      </w:r>
      <w:proofErr w:type="spellEnd"/>
      <w:r>
        <w:rPr>
          <w:b/>
          <w:bCs/>
        </w:rPr>
        <w:t>)</w:t>
      </w:r>
    </w:p>
    <w:p w14:paraId="3F10461A" w14:textId="77777777" w:rsidR="00120419" w:rsidRDefault="00000000">
      <w:pPr>
        <w:pStyle w:val="ListBullet"/>
        <w:numPr>
          <w:ilvl w:val="0"/>
          <w:numId w:val="13"/>
        </w:numPr>
      </w:pPr>
      <w:r>
        <w:t>Paid version on </w:t>
      </w:r>
      <w:hyperlink r:id="rId11" w:history="1">
        <w:r w:rsidR="00120419">
          <w:rPr>
            <w:rStyle w:val="Hyperlink"/>
          </w:rPr>
          <w:t>Steam</w:t>
        </w:r>
      </w:hyperlink>
      <w:r>
        <w:rPr>
          <w:rFonts w:ascii="Tahoma" w:hAnsi="Tahoma" w:cs="Tahoma"/>
        </w:rPr>
        <w:t xml:space="preserve">﻿ </w:t>
      </w:r>
      <w:r>
        <w:t>(fully supported)</w:t>
      </w:r>
    </w:p>
    <w:p w14:paraId="6E5E2EB5" w14:textId="77777777" w:rsidR="00120419" w:rsidRDefault="00000000">
      <w:pPr>
        <w:pStyle w:val="ListBullet"/>
        <w:numPr>
          <w:ilvl w:val="0"/>
          <w:numId w:val="13"/>
        </w:numPr>
      </w:pPr>
      <w:r>
        <w:lastRenderedPageBreak/>
        <w:t>Free version on </w:t>
      </w:r>
      <w:hyperlink r:id="rId12" w:history="1">
        <w:r w:rsidR="00120419">
          <w:rPr>
            <w:rStyle w:val="Hyperlink"/>
          </w:rPr>
          <w:t>GitHub</w:t>
        </w:r>
      </w:hyperlink>
      <w:r>
        <w:rPr>
          <w:rFonts w:ascii="Tahoma" w:hAnsi="Tahoma" w:cs="Tahoma"/>
        </w:rPr>
        <w:t xml:space="preserve">﻿ </w:t>
      </w:r>
      <w:r>
        <w:t>(supported, but not recommended)</w:t>
      </w:r>
    </w:p>
    <w:p w14:paraId="2E32B8BC" w14:textId="77777777" w:rsidR="00120419" w:rsidRDefault="00000000">
      <w:pPr>
        <w:pStyle w:val="ListBullet"/>
        <w:numPr>
          <w:ilvl w:val="0"/>
          <w:numId w:val="13"/>
        </w:numPr>
      </w:pPr>
      <w:r>
        <w:t>Make sure DSX's incoming UDP port is set to 6969</w:t>
      </w:r>
    </w:p>
    <w:p w14:paraId="6AE5DC2F" w14:textId="77777777" w:rsidR="00120419" w:rsidRDefault="00000000">
      <w:pPr>
        <w:pStyle w:val="ListBullet"/>
        <w:numPr>
          <w:ilvl w:val="0"/>
          <w:numId w:val="13"/>
        </w:numPr>
      </w:pPr>
      <w:r>
        <w:t>Make sure DSX’s Touchpad LED is set to Static Color</w:t>
      </w:r>
    </w:p>
    <w:p w14:paraId="0F3CF9C1" w14:textId="235B1634" w:rsidR="00120419" w:rsidRDefault="00000000">
      <w:pPr>
        <w:pStyle w:val="ListBullet"/>
        <w:numPr>
          <w:ilvl w:val="0"/>
          <w:numId w:val="13"/>
        </w:numPr>
      </w:pPr>
      <w:r>
        <w:t>Use D</w:t>
      </w:r>
      <w:r w:rsidR="009A47B6">
        <w:t>ual</w:t>
      </w:r>
      <w:r>
        <w:t>S</w:t>
      </w:r>
      <w:r w:rsidR="009A47B6">
        <w:t xml:space="preserve">hock </w:t>
      </w:r>
      <w:r>
        <w:t>4 emulation (to enable native PS4 button prompts in-game)</w:t>
      </w:r>
    </w:p>
    <w:p w14:paraId="31460C33" w14:textId="77777777" w:rsidR="00120419" w:rsidRDefault="00120419">
      <w:pPr>
        <w:pStyle w:val="ListBullet"/>
        <w:numPr>
          <w:ilvl w:val="0"/>
          <w:numId w:val="0"/>
        </w:numPr>
        <w:ind w:left="360" w:hanging="360"/>
      </w:pPr>
    </w:p>
    <w:p w14:paraId="674EC502" w14:textId="77777777" w:rsidR="00120419" w:rsidRDefault="00000000">
      <w:pPr>
        <w:pStyle w:val="ListBullet"/>
        <w:numPr>
          <w:ilvl w:val="0"/>
          <w:numId w:val="0"/>
        </w:numPr>
      </w:pPr>
      <w:r>
        <w:rPr>
          <w:b/>
          <w:bCs/>
        </w:rPr>
        <w:t>Option 2: DSY (</w:t>
      </w:r>
      <w:proofErr w:type="spellStart"/>
      <w:r>
        <w:rPr>
          <w:b/>
          <w:bCs/>
        </w:rPr>
        <w:t>DualSenseY</w:t>
      </w:r>
      <w:proofErr w:type="spellEnd"/>
      <w:r>
        <w:rPr>
          <w:b/>
          <w:bCs/>
        </w:rPr>
        <w:t>) - Recommended Free Alternative</w:t>
      </w:r>
    </w:p>
    <w:p w14:paraId="53E8DEAD" w14:textId="77777777" w:rsidR="00120419" w:rsidRDefault="00000000">
      <w:pPr>
        <w:pStyle w:val="ListBullet"/>
        <w:numPr>
          <w:ilvl w:val="0"/>
          <w:numId w:val="14"/>
        </w:numPr>
      </w:pPr>
      <w:r>
        <w:t>DSY on </w:t>
      </w:r>
      <w:hyperlink r:id="rId13" w:history="1">
        <w:r w:rsidR="00120419">
          <w:rPr>
            <w:rStyle w:val="Hyperlink"/>
          </w:rPr>
          <w:t>GitHub</w:t>
        </w:r>
      </w:hyperlink>
      <w:r>
        <w:rPr>
          <w:rFonts w:ascii="Tahoma" w:hAnsi="Tahoma" w:cs="Tahoma"/>
        </w:rPr>
        <w:t>﻿</w:t>
      </w:r>
    </w:p>
    <w:p w14:paraId="27B383D7" w14:textId="4FCEBBB9" w:rsidR="00120419" w:rsidRDefault="00000000">
      <w:pPr>
        <w:pStyle w:val="ListBullet"/>
        <w:numPr>
          <w:ilvl w:val="0"/>
          <w:numId w:val="14"/>
        </w:numPr>
      </w:pPr>
      <w:r>
        <w:t>Use D</w:t>
      </w:r>
      <w:r w:rsidR="009A47B6">
        <w:t>ual</w:t>
      </w:r>
      <w:r>
        <w:t>S</w:t>
      </w:r>
      <w:r w:rsidR="009A47B6">
        <w:t xml:space="preserve">hock </w:t>
      </w:r>
      <w:r>
        <w:t>4 emulation (to enable native PS4 button prompts in-game)</w:t>
      </w:r>
    </w:p>
    <w:p w14:paraId="2CD5A5A6" w14:textId="77777777" w:rsidR="00120419" w:rsidRDefault="00120419">
      <w:pPr>
        <w:pStyle w:val="ListBullet"/>
        <w:numPr>
          <w:ilvl w:val="0"/>
          <w:numId w:val="0"/>
        </w:numPr>
        <w:ind w:left="360" w:hanging="360"/>
      </w:pPr>
    </w:p>
    <w:p w14:paraId="1B40A347" w14:textId="368D6DFC" w:rsidR="00120419" w:rsidRDefault="00010143">
      <w:pPr>
        <w:pStyle w:val="ListBullet"/>
        <w:numPr>
          <w:ilvl w:val="0"/>
          <w:numId w:val="0"/>
        </w:numPr>
      </w:pPr>
      <w:r w:rsidRPr="00010143">
        <w:t>You can try either of these tools</w:t>
      </w:r>
      <w:r>
        <w:t xml:space="preserve"> and </w:t>
      </w:r>
      <w:r w:rsidRPr="00010143">
        <w:t xml:space="preserve">see which one gives you the best experience (especially for adaptive triggers). Trigger effects feel stronger when connected via Bluetooth, so I recommend playing wirelessly. </w:t>
      </w:r>
      <w:r>
        <w:t>If you experience errors when running the mod on DSX v3.x.x, consider using DSX v2.5.0 instead.</w:t>
      </w:r>
    </w:p>
    <w:p w14:paraId="19C4A9B2" w14:textId="77777777" w:rsidR="00120419" w:rsidRDefault="00120419">
      <w:pPr>
        <w:pStyle w:val="ListBullet"/>
        <w:numPr>
          <w:ilvl w:val="0"/>
          <w:numId w:val="0"/>
        </w:numPr>
      </w:pPr>
    </w:p>
    <w:p w14:paraId="28AECF68" w14:textId="3DE3E279" w:rsidR="00120419" w:rsidRDefault="00000000">
      <w:pPr>
        <w:pStyle w:val="ListBullet"/>
        <w:numPr>
          <w:ilvl w:val="0"/>
          <w:numId w:val="0"/>
        </w:numPr>
      </w:pPr>
      <w:r>
        <w:t>When playing on Steam, make sure to disable Steam Input so that DSX/DSY can properly handle the controller emulation. Go to the game's properties (cogwheel on game</w:t>
      </w:r>
      <w:r w:rsidR="00010143">
        <w:t>’</w:t>
      </w:r>
      <w:r>
        <w:t>s Steam page) -&gt; Controller -&gt; Disable Steam Input from the dropdown menu.</w:t>
      </w:r>
    </w:p>
    <w:p w14:paraId="55579608" w14:textId="77777777" w:rsidR="00120419" w:rsidRDefault="00120419">
      <w:pPr>
        <w:pStyle w:val="ListBullet"/>
        <w:numPr>
          <w:ilvl w:val="0"/>
          <w:numId w:val="0"/>
        </w:numPr>
        <w:spacing w:after="0"/>
      </w:pPr>
    </w:p>
    <w:p w14:paraId="1C23952A" w14:textId="77777777" w:rsidR="00120419" w:rsidRDefault="00000000">
      <w:pPr>
        <w:pStyle w:val="Heading2"/>
        <w:spacing w:before="0"/>
      </w:pPr>
      <w:r>
        <w:t>Debugging &amp; Behavior</w:t>
      </w:r>
    </w:p>
    <w:p w14:paraId="1C1E2116" w14:textId="6A7418CA" w:rsidR="00120419" w:rsidRDefault="00000000">
      <w:pPr>
        <w:spacing w:after="0"/>
      </w:pPr>
      <w:r>
        <w:t>Start the DSX/DSY app and launch the game</w:t>
      </w:r>
      <w:r w:rsidR="00010143">
        <w:t>,</w:t>
      </w:r>
      <w:r>
        <w:t xml:space="preserve"> and the mod will be loaded automatically. Once you're in the game, you will notice the mod is working when the LED light </w:t>
      </w:r>
      <w:r w:rsidR="00694497">
        <w:t>turns</w:t>
      </w:r>
      <w:r>
        <w:t xml:space="preserve"> light blue and</w:t>
      </w:r>
      <w:r w:rsidR="00694497" w:rsidRPr="00694497">
        <w:t xml:space="preserve"> the trigger resistance changes based on weapons</w:t>
      </w:r>
      <w:r>
        <w:t>.</w:t>
      </w:r>
    </w:p>
    <w:p w14:paraId="4AE7FEA4" w14:textId="77777777" w:rsidR="00120419" w:rsidRDefault="00120419">
      <w:pPr>
        <w:spacing w:after="0"/>
      </w:pPr>
    </w:p>
    <w:p w14:paraId="4120B584" w14:textId="77777777" w:rsidR="00120419" w:rsidRDefault="00000000">
      <w:pPr>
        <w:spacing w:after="0"/>
      </w:pPr>
      <w:r>
        <w:t>The mod opens a command prompt window when launching the game to show its status while running, and when closing the game, the mod will automatically stop running.</w:t>
      </w:r>
    </w:p>
    <w:p w14:paraId="1EE05DED" w14:textId="77777777" w:rsidR="00120419" w:rsidRDefault="00120419">
      <w:pPr>
        <w:spacing w:after="0"/>
      </w:pPr>
    </w:p>
    <w:p w14:paraId="207FFFD4" w14:textId="77777777" w:rsidR="00120419" w:rsidRDefault="00000000">
      <w:pPr>
        <w:spacing w:after="0"/>
      </w:pPr>
      <w:r>
        <w:t>If the controller is connected after the mod has already loaded, it might not work as intended. To avoid this, make sure your controller is connected before launching the game.</w:t>
      </w:r>
    </w:p>
    <w:p w14:paraId="69861A5D" w14:textId="77777777" w:rsidR="00120419" w:rsidRDefault="00120419">
      <w:pPr>
        <w:spacing w:after="0"/>
      </w:pPr>
    </w:p>
    <w:p w14:paraId="58AE6462" w14:textId="77777777" w:rsidR="00120419" w:rsidRDefault="00000000">
      <w:pPr>
        <w:spacing w:after="0"/>
      </w:pPr>
      <w:r>
        <w:t xml:space="preserve">If your controller disconnects during gameplay, or if you connect it after launching the game and notice the mod isn't working as intended: </w:t>
      </w:r>
    </w:p>
    <w:p w14:paraId="354DF472" w14:textId="77777777" w:rsidR="00120419" w:rsidRDefault="00000000">
      <w:pPr>
        <w:pStyle w:val="ListParagraph"/>
        <w:numPr>
          <w:ilvl w:val="0"/>
          <w:numId w:val="15"/>
        </w:numPr>
        <w:spacing w:after="0"/>
      </w:pPr>
      <w:r>
        <w:t>Close the command prompt window where the mod is running.</w:t>
      </w:r>
    </w:p>
    <w:p w14:paraId="0AA78206" w14:textId="77777777" w:rsidR="00120419" w:rsidRDefault="00000000">
      <w:pPr>
        <w:pStyle w:val="ListParagraph"/>
        <w:numPr>
          <w:ilvl w:val="0"/>
          <w:numId w:val="15"/>
        </w:numPr>
        <w:spacing w:after="0"/>
      </w:pPr>
      <w:r>
        <w:t xml:space="preserve">Then manually run DualSenseROTTR.exe located in the </w:t>
      </w:r>
      <w:proofErr w:type="spellStart"/>
      <w:r>
        <w:t>DualSenseROTTR</w:t>
      </w:r>
      <w:proofErr w:type="spellEnd"/>
      <w:r>
        <w:t xml:space="preserve"> folder while the game and DSX/DSY are still running. </w:t>
      </w:r>
    </w:p>
    <w:p w14:paraId="5733D407" w14:textId="77777777" w:rsidR="00120419" w:rsidRDefault="00000000">
      <w:pPr>
        <w:pStyle w:val="ListParagraph"/>
        <w:numPr>
          <w:ilvl w:val="0"/>
          <w:numId w:val="15"/>
        </w:numPr>
        <w:spacing w:after="0"/>
      </w:pPr>
      <w:r>
        <w:t>This will restart the mod and it should work normally again.</w:t>
      </w:r>
    </w:p>
    <w:p w14:paraId="7A5A050E" w14:textId="77777777" w:rsidR="00120419" w:rsidRDefault="00120419">
      <w:pPr>
        <w:spacing w:after="0"/>
      </w:pPr>
    </w:p>
    <w:p w14:paraId="6A80D53B" w14:textId="77777777" w:rsidR="00120419" w:rsidRDefault="00000000">
      <w:pPr>
        <w:spacing w:after="0"/>
      </w:pPr>
      <w:r>
        <w:rPr>
          <w:b/>
          <w:bCs/>
        </w:rPr>
        <w:t>Note:</w:t>
      </w:r>
      <w:r>
        <w:t xml:space="preserve"> This step is only necessary in this situation. Under normal conditions, you do </w:t>
      </w:r>
      <w:r>
        <w:rPr>
          <w:b/>
          <w:bCs/>
        </w:rPr>
        <w:t>not</w:t>
      </w:r>
      <w:r>
        <w:t xml:space="preserve"> need to run the mod manually.</w:t>
      </w:r>
      <w:r>
        <w:br/>
      </w:r>
      <w:r>
        <w:br/>
        <w:t>If DSX/DSY wasn’t running before the game launched:</w:t>
      </w:r>
    </w:p>
    <w:p w14:paraId="6B812F0B" w14:textId="77777777" w:rsidR="00120419" w:rsidRDefault="00000000">
      <w:pPr>
        <w:pStyle w:val="ListParagraph"/>
        <w:numPr>
          <w:ilvl w:val="0"/>
          <w:numId w:val="16"/>
        </w:numPr>
        <w:spacing w:after="0"/>
      </w:pPr>
      <w:r>
        <w:t>The command prompt window will show a warning, not an error, that they’re not running.</w:t>
      </w:r>
    </w:p>
    <w:p w14:paraId="55F6A770" w14:textId="77777777" w:rsidR="00120419" w:rsidRDefault="00120419">
      <w:pPr>
        <w:spacing w:after="0"/>
      </w:pPr>
    </w:p>
    <w:p w14:paraId="728269FF" w14:textId="77777777" w:rsidR="00120419" w:rsidRDefault="00000000">
      <w:pPr>
        <w:spacing w:after="0"/>
      </w:pPr>
      <w:r>
        <w:lastRenderedPageBreak/>
        <w:t>If DSX/DSY starts after the game launched:</w:t>
      </w:r>
    </w:p>
    <w:p w14:paraId="10295493" w14:textId="77777777" w:rsidR="00120419" w:rsidRDefault="00000000">
      <w:pPr>
        <w:pStyle w:val="ListParagraph"/>
        <w:numPr>
          <w:ilvl w:val="0"/>
          <w:numId w:val="16"/>
        </w:numPr>
        <w:spacing w:after="0"/>
      </w:pPr>
      <w:r>
        <w:t>An error message may briefly appear in the command prompt window as “DSX disconnected or not running (Socket 10054). Retrying...”.</w:t>
      </w:r>
    </w:p>
    <w:p w14:paraId="1C9E4579" w14:textId="77777777" w:rsidR="00120419" w:rsidRDefault="00000000">
      <w:pPr>
        <w:pStyle w:val="ListParagraph"/>
        <w:numPr>
          <w:ilvl w:val="0"/>
          <w:numId w:val="16"/>
        </w:numPr>
        <w:spacing w:after="0"/>
      </w:pPr>
      <w:r>
        <w:t xml:space="preserve">Don’t close the game. Instead, </w:t>
      </w:r>
      <w:r>
        <w:rPr>
          <w:b/>
          <w:bCs/>
        </w:rPr>
        <w:t>wait up to 30 seconds</w:t>
      </w:r>
      <w:r>
        <w:t xml:space="preserve"> for the mod to auto-restart. You can also </w:t>
      </w:r>
      <w:r>
        <w:rPr>
          <w:b/>
          <w:bCs/>
        </w:rPr>
        <w:t>kickstart it</w:t>
      </w:r>
      <w:r>
        <w:t xml:space="preserve"> by swapping weapons or aiming in-game.</w:t>
      </w:r>
    </w:p>
    <w:p w14:paraId="7EDC0407" w14:textId="77777777" w:rsidR="00120419" w:rsidRDefault="00000000">
      <w:pPr>
        <w:pStyle w:val="ListParagraph"/>
        <w:numPr>
          <w:ilvl w:val="0"/>
          <w:numId w:val="16"/>
        </w:numPr>
        <w:spacing w:after="0"/>
      </w:pPr>
      <w:r>
        <w:t>Once connected, the mod will resume normal operation.</w:t>
      </w:r>
    </w:p>
    <w:p w14:paraId="6AF9CDD6" w14:textId="77777777" w:rsidR="00BC1089" w:rsidRDefault="00BC1089" w:rsidP="00BC1089">
      <w:pPr>
        <w:spacing w:after="0"/>
      </w:pPr>
    </w:p>
    <w:p w14:paraId="5BF546A0" w14:textId="77777777" w:rsidR="00FB6D69" w:rsidRDefault="00FB6D69" w:rsidP="00FB6D69">
      <w:pPr>
        <w:spacing w:after="0"/>
      </w:pPr>
      <w:r>
        <w:t>If you connect your controller mid-game while the mod is running:</w:t>
      </w:r>
    </w:p>
    <w:p w14:paraId="294783DC" w14:textId="77777777" w:rsidR="00FB6D69" w:rsidRDefault="00FB6D69" w:rsidP="00FB6D69">
      <w:pPr>
        <w:pStyle w:val="ListParagraph"/>
        <w:numPr>
          <w:ilvl w:val="0"/>
          <w:numId w:val="22"/>
        </w:numPr>
        <w:spacing w:after="0"/>
      </w:pPr>
      <w:r>
        <w:t>The LED may not initialize correctly.</w:t>
      </w:r>
    </w:p>
    <w:p w14:paraId="51C867A1" w14:textId="77777777" w:rsidR="00FB6D69" w:rsidRDefault="00FB6D69" w:rsidP="00FB6D69">
      <w:pPr>
        <w:pStyle w:val="ListParagraph"/>
        <w:numPr>
          <w:ilvl w:val="0"/>
          <w:numId w:val="22"/>
        </w:numPr>
        <w:spacing w:after="0"/>
      </w:pPr>
      <w:r>
        <w:t>Fix: Close and restart the mod.</w:t>
      </w:r>
    </w:p>
    <w:p w14:paraId="59936EE9" w14:textId="6758B945" w:rsidR="00120419" w:rsidRDefault="00FB6D69" w:rsidP="00FB6D69">
      <w:pPr>
        <w:pStyle w:val="ListParagraph"/>
        <w:numPr>
          <w:ilvl w:val="0"/>
          <w:numId w:val="22"/>
        </w:numPr>
        <w:spacing w:after="0"/>
      </w:pPr>
      <w:r>
        <w:t>To avoid this, make sure your controller is already connected in DSX/DSY before launching the mod.</w:t>
      </w:r>
    </w:p>
    <w:p w14:paraId="77D45B83" w14:textId="77777777" w:rsidR="00FB6D69" w:rsidRDefault="00FB6D69" w:rsidP="00FB6D69">
      <w:pPr>
        <w:spacing w:after="0"/>
      </w:pPr>
    </w:p>
    <w:p w14:paraId="0812CFEB" w14:textId="77777777" w:rsidR="00120419" w:rsidRDefault="00000000">
      <w:pPr>
        <w:spacing w:after="0"/>
      </w:pPr>
      <w:r>
        <w:rPr>
          <w:rFonts w:ascii="Segoe UI Symbol" w:hAnsi="Segoe UI Symbol" w:cs="Segoe UI Symbol"/>
        </w:rPr>
        <w:t>⚠</w:t>
      </w:r>
      <w:r>
        <w:t xml:space="preserve"> On the free version of DSX, the command prompt may always show “DSX is not running” even if it is. This is a known </w:t>
      </w:r>
      <w:proofErr w:type="spellStart"/>
      <w:proofErr w:type="gramStart"/>
      <w:r>
        <w:t>behaviour</w:t>
      </w:r>
      <w:proofErr w:type="spellEnd"/>
      <w:r>
        <w:t>,</w:t>
      </w:r>
      <w:proofErr w:type="gramEnd"/>
      <w:r>
        <w:t xml:space="preserve"> you can ignore it. The mod still works as long as DSX is active, but some trigger resistance effects may not work fully as intended.</w:t>
      </w:r>
    </w:p>
    <w:p w14:paraId="54BF13BB" w14:textId="77777777" w:rsidR="00120419" w:rsidRDefault="00120419">
      <w:pPr>
        <w:pStyle w:val="ListParagraph"/>
        <w:spacing w:after="0"/>
        <w:rPr>
          <w:rFonts w:ascii="Segoe UI Emoji" w:hAnsi="Segoe UI Emoji" w:cs="Segoe UI Emoji"/>
        </w:rPr>
      </w:pPr>
    </w:p>
    <w:p w14:paraId="4164D0F7" w14:textId="77777777" w:rsidR="00120419" w:rsidRDefault="00000000">
      <w:pPr>
        <w:spacing w:after="0"/>
        <w:rPr>
          <w:b/>
          <w:bCs/>
          <w:strike/>
        </w:rPr>
      </w:pPr>
      <w:r>
        <w:t>This issue does not occur with DSY or the paid version of DSX, where the mod can detect them properly and works fully as intended. For the best free experience, it’s recommended to use DSY. If you prefer, you can also use the paid version of DSX.</w:t>
      </w:r>
    </w:p>
    <w:p w14:paraId="53B15A03" w14:textId="77777777" w:rsidR="00120419" w:rsidRDefault="00120419">
      <w:pPr>
        <w:spacing w:after="0"/>
      </w:pPr>
    </w:p>
    <w:p w14:paraId="55D70D77" w14:textId="77777777" w:rsidR="00120419" w:rsidRDefault="00000000">
      <w:pPr>
        <w:pStyle w:val="Heading2"/>
        <w:spacing w:before="0"/>
      </w:pPr>
      <w:r>
        <w:t>Uninstallation</w:t>
      </w:r>
    </w:p>
    <w:p w14:paraId="362C690B" w14:textId="77777777" w:rsidR="00120419" w:rsidRDefault="00000000">
      <w:pPr>
        <w:spacing w:after="0"/>
      </w:pPr>
      <w:r>
        <w:t>7. Delete the following:</w:t>
      </w:r>
    </w:p>
    <w:p w14:paraId="60C6AA87" w14:textId="77777777" w:rsidR="00120419" w:rsidRDefault="00000000">
      <w:pPr>
        <w:numPr>
          <w:ilvl w:val="0"/>
          <w:numId w:val="17"/>
        </w:numPr>
        <w:spacing w:after="0"/>
      </w:pPr>
      <w:proofErr w:type="spellStart"/>
      <w:r>
        <w:t>DualSenseROTTR</w:t>
      </w:r>
      <w:proofErr w:type="spellEnd"/>
      <w:r>
        <w:t xml:space="preserve"> folder</w:t>
      </w:r>
    </w:p>
    <w:p w14:paraId="4088ED96" w14:textId="77777777" w:rsidR="00120419" w:rsidRDefault="00000000">
      <w:pPr>
        <w:numPr>
          <w:ilvl w:val="0"/>
          <w:numId w:val="17"/>
        </w:numPr>
        <w:spacing w:after="0"/>
      </w:pPr>
      <w:proofErr w:type="spellStart"/>
      <w:r>
        <w:t>DualSenseROTTR.asi</w:t>
      </w:r>
      <w:proofErr w:type="spellEnd"/>
    </w:p>
    <w:p w14:paraId="600F6696" w14:textId="77777777" w:rsidR="00120419" w:rsidRDefault="00000000">
      <w:pPr>
        <w:numPr>
          <w:ilvl w:val="0"/>
          <w:numId w:val="17"/>
        </w:numPr>
        <w:spacing w:after="0"/>
      </w:pPr>
      <w:r>
        <w:t>DualSenseROTTR.log</w:t>
      </w:r>
    </w:p>
    <w:p w14:paraId="49DF7331" w14:textId="77777777" w:rsidR="00120419" w:rsidRDefault="00000000">
      <w:pPr>
        <w:numPr>
          <w:ilvl w:val="0"/>
          <w:numId w:val="17"/>
        </w:numPr>
        <w:spacing w:after="0"/>
      </w:pPr>
      <w:r>
        <w:t>bink2w64.dll (ASI Loader)</w:t>
      </w:r>
    </w:p>
    <w:p w14:paraId="1C52EB74" w14:textId="77777777" w:rsidR="00120419" w:rsidRDefault="00000000">
      <w:pPr>
        <w:spacing w:after="0"/>
      </w:pPr>
      <w:r>
        <w:t>8. Restore your original bink2w64.dll file:</w:t>
      </w:r>
    </w:p>
    <w:p w14:paraId="341F9403" w14:textId="77777777" w:rsidR="00120419" w:rsidRDefault="00000000">
      <w:pPr>
        <w:numPr>
          <w:ilvl w:val="0"/>
          <w:numId w:val="18"/>
        </w:numPr>
        <w:spacing w:after="0"/>
      </w:pPr>
      <w:r>
        <w:t>Rename bink2w64Hooked.dll back to bink2w64.dll</w:t>
      </w:r>
    </w:p>
    <w:p w14:paraId="3A7E0CE2" w14:textId="77777777" w:rsidR="00120419" w:rsidRDefault="00000000">
      <w:pPr>
        <w:numPr>
          <w:ilvl w:val="0"/>
          <w:numId w:val="18"/>
        </w:numPr>
        <w:spacing w:after="0"/>
      </w:pPr>
      <w:r>
        <w:t>Or, if you backed up the original bink2w64.dll elsewhere, delete bink2w64.dll (ASI Loader) and bink2w64Hooked.dll and then </w:t>
      </w:r>
      <w:r>
        <w:rPr>
          <w:b/>
          <w:bCs/>
        </w:rPr>
        <w:t>copy the original</w:t>
      </w:r>
      <w:r>
        <w:t> back into the game’s root folder.</w:t>
      </w:r>
    </w:p>
    <w:p w14:paraId="10C1131F" w14:textId="77777777" w:rsidR="00120419" w:rsidRDefault="00120419">
      <w:pPr>
        <w:spacing w:after="0"/>
        <w:ind w:left="720"/>
      </w:pPr>
    </w:p>
    <w:p w14:paraId="5A0737A5" w14:textId="77777777" w:rsidR="00120419" w:rsidRDefault="00000000">
      <w:pPr>
        <w:spacing w:after="0"/>
      </w:pPr>
      <w:r>
        <w:t xml:space="preserve">Your game will now launch in its original, </w:t>
      </w:r>
      <w:proofErr w:type="spellStart"/>
      <w:r>
        <w:t>unmodded</w:t>
      </w:r>
      <w:proofErr w:type="spellEnd"/>
      <w:r>
        <w:t xml:space="preserve"> state.</w:t>
      </w:r>
    </w:p>
    <w:p w14:paraId="61EE954C" w14:textId="77777777" w:rsidR="00120419" w:rsidRDefault="00120419">
      <w:pPr>
        <w:spacing w:after="0"/>
      </w:pPr>
    </w:p>
    <w:p w14:paraId="18E27514" w14:textId="77777777" w:rsidR="00120419" w:rsidRDefault="00000000">
      <w:pPr>
        <w:spacing w:after="0"/>
      </w:pPr>
      <w:r>
        <w:rPr>
          <w:rFonts w:asciiTheme="majorHAnsi" w:eastAsiaTheme="majorEastAsia" w:hAnsiTheme="majorHAnsi" w:cstheme="majorBidi"/>
          <w:b/>
          <w:bCs/>
          <w:color w:val="4F81BD" w:themeColor="accent1"/>
          <w:sz w:val="26"/>
          <w:szCs w:val="26"/>
        </w:rPr>
        <w:t>Notes</w:t>
      </w:r>
    </w:p>
    <w:p w14:paraId="42B24C65" w14:textId="77777777" w:rsidR="00120419" w:rsidRDefault="00000000">
      <w:pPr>
        <w:pStyle w:val="ListParagraph"/>
        <w:numPr>
          <w:ilvl w:val="0"/>
          <w:numId w:val="19"/>
        </w:numPr>
        <w:spacing w:after="0"/>
      </w:pPr>
      <w:r>
        <w:t>Works best over </w:t>
      </w:r>
      <w:r>
        <w:rPr>
          <w:b/>
          <w:bCs/>
        </w:rPr>
        <w:t xml:space="preserve">Bluetooth </w:t>
      </w:r>
      <w:r>
        <w:t>(trigger resistance feels stronger)</w:t>
      </w:r>
    </w:p>
    <w:p w14:paraId="4D298726" w14:textId="4C006BBD" w:rsidR="00120419" w:rsidRDefault="00000000">
      <w:pPr>
        <w:pStyle w:val="ListParagraph"/>
        <w:numPr>
          <w:ilvl w:val="0"/>
          <w:numId w:val="19"/>
        </w:numPr>
      </w:pPr>
      <w:r>
        <w:t>Basic haptic feedback (audio to haptics) feature is available through DSX/DSY when using a wired connection or via Bluetooth.</w:t>
      </w:r>
      <w:r w:rsidR="007A5FC4">
        <w:t xml:space="preserve"> </w:t>
      </w:r>
      <w:r w:rsidR="007A5FC4" w:rsidRPr="007A5FC4">
        <w:t>DSX can also do rumble</w:t>
      </w:r>
      <w:r w:rsidR="007A5FC4">
        <w:t xml:space="preserve"> </w:t>
      </w:r>
      <w:r w:rsidR="007A5FC4" w:rsidRPr="007A5FC4">
        <w:t>to</w:t>
      </w:r>
      <w:r w:rsidR="007A5FC4">
        <w:t xml:space="preserve"> </w:t>
      </w:r>
      <w:r w:rsidR="007A5FC4" w:rsidRPr="007A5FC4">
        <w:t>haptics conversion</w:t>
      </w:r>
      <w:r w:rsidR="007A5FC4">
        <w:t>.</w:t>
      </w:r>
    </w:p>
    <w:p w14:paraId="4D328915" w14:textId="77777777" w:rsidR="00120419" w:rsidRDefault="00120419">
      <w:pPr>
        <w:spacing w:after="0"/>
      </w:pPr>
    </w:p>
    <w:p w14:paraId="26C1C106" w14:textId="77777777" w:rsidR="00120419" w:rsidRDefault="00000000">
      <w:pPr>
        <w:pStyle w:val="Heading2"/>
        <w:spacing w:before="0"/>
      </w:pPr>
      <w:r>
        <w:lastRenderedPageBreak/>
        <w:t>Support &amp; Feedback</w:t>
      </w:r>
    </w:p>
    <w:p w14:paraId="7216C736" w14:textId="77777777" w:rsidR="00120419" w:rsidRDefault="00000000">
      <w:pPr>
        <w:spacing w:after="0"/>
      </w:pPr>
      <w:r>
        <w:t>If you have any questions or run into issues, feel free to post under the Bugs or Posts tab on Nexus Mods. If the mod worked well for you, a quick comment or endorsement would mean a lot and help others find it too!</w:t>
      </w:r>
    </w:p>
    <w:p w14:paraId="6EE5601F" w14:textId="77777777" w:rsidR="00120419" w:rsidRDefault="00120419">
      <w:pPr>
        <w:spacing w:after="0"/>
      </w:pPr>
    </w:p>
    <w:p w14:paraId="70A568B0" w14:textId="7B7744A6" w:rsidR="00120419" w:rsidRDefault="00000000">
      <w:pPr>
        <w:spacing w:after="0"/>
      </w:pPr>
      <w:r>
        <w:t xml:space="preserve">Join the official DSX Discord </w:t>
      </w:r>
      <w:r w:rsidR="00360DD1">
        <w:t>s</w:t>
      </w:r>
      <w:r>
        <w:t>erver:</w:t>
      </w:r>
    </w:p>
    <w:p w14:paraId="14AE29A4" w14:textId="77777777" w:rsidR="00120419" w:rsidRDefault="00120419">
      <w:pPr>
        <w:pStyle w:val="ListParagraph"/>
        <w:numPr>
          <w:ilvl w:val="0"/>
          <w:numId w:val="20"/>
        </w:numPr>
        <w:spacing w:after="0"/>
      </w:pPr>
      <w:hyperlink r:id="rId14" w:history="1">
        <w:r>
          <w:rPr>
            <w:rStyle w:val="Hyperlink"/>
          </w:rPr>
          <w:t>https://discord.gg/PUThpCFByn</w:t>
        </w:r>
      </w:hyperlink>
    </w:p>
    <w:p w14:paraId="78803C3C" w14:textId="4EC1EA94" w:rsidR="00120419" w:rsidRDefault="00000000">
      <w:pPr>
        <w:spacing w:after="0"/>
      </w:pPr>
      <w:r>
        <w:t xml:space="preserve">Join the official DSY Discord </w:t>
      </w:r>
      <w:r w:rsidR="00360DD1">
        <w:t>s</w:t>
      </w:r>
      <w:r>
        <w:t>erver:</w:t>
      </w:r>
    </w:p>
    <w:p w14:paraId="6A93CAD2" w14:textId="77777777" w:rsidR="00120419" w:rsidRDefault="00120419">
      <w:pPr>
        <w:pStyle w:val="ListParagraph"/>
        <w:numPr>
          <w:ilvl w:val="0"/>
          <w:numId w:val="20"/>
        </w:numPr>
        <w:spacing w:after="0"/>
      </w:pPr>
      <w:hyperlink r:id="rId15" w:history="1">
        <w:r>
          <w:rPr>
            <w:rStyle w:val="Hyperlink"/>
          </w:rPr>
          <w:t>https://discord.gg/AFYvxf282U</w:t>
        </w:r>
      </w:hyperlink>
    </w:p>
    <w:p w14:paraId="42D8D266" w14:textId="77777777" w:rsidR="00120419" w:rsidRDefault="00120419">
      <w:pPr>
        <w:spacing w:after="0"/>
      </w:pPr>
    </w:p>
    <w:p w14:paraId="130C736A" w14:textId="427113E2" w:rsidR="00120419" w:rsidRDefault="00000000">
      <w:pPr>
        <w:spacing w:after="0"/>
      </w:pPr>
      <w:r>
        <w:t xml:space="preserve">Check out my </w:t>
      </w:r>
      <w:hyperlink r:id="rId16" w:history="1">
        <w:r w:rsidR="00120419">
          <w:rPr>
            <w:rStyle w:val="Hyperlink"/>
          </w:rPr>
          <w:t xml:space="preserve">Tomb Raider </w:t>
        </w:r>
        <w:proofErr w:type="spellStart"/>
        <w:r w:rsidR="00120419">
          <w:rPr>
            <w:rStyle w:val="Hyperlink"/>
          </w:rPr>
          <w:t>DualSense</w:t>
        </w:r>
        <w:proofErr w:type="spellEnd"/>
        <w:r w:rsidR="00120419">
          <w:rPr>
            <w:rStyle w:val="Hyperlink"/>
          </w:rPr>
          <w:t xml:space="preserve"> mod</w:t>
        </w:r>
      </w:hyperlink>
      <w:r>
        <w:t>.</w:t>
      </w:r>
    </w:p>
    <w:p w14:paraId="5FB4739C" w14:textId="77777777" w:rsidR="00120419" w:rsidRDefault="00120419">
      <w:pPr>
        <w:spacing w:after="0"/>
      </w:pPr>
    </w:p>
    <w:p w14:paraId="28C41A2A" w14:textId="77777777" w:rsidR="00120419" w:rsidRDefault="00000000">
      <w:pPr>
        <w:pStyle w:val="Heading2"/>
        <w:spacing w:before="0"/>
      </w:pPr>
      <w:r>
        <w:t>Credits</w:t>
      </w:r>
    </w:p>
    <w:p w14:paraId="062C85B8" w14:textId="77777777" w:rsidR="00120419" w:rsidRDefault="00000000">
      <w:pPr>
        <w:pStyle w:val="ListParagraph"/>
        <w:numPr>
          <w:ilvl w:val="0"/>
          <w:numId w:val="20"/>
        </w:numPr>
      </w:pPr>
      <w:r>
        <w:t>Special thanks to the developers of </w:t>
      </w:r>
      <w:r>
        <w:rPr>
          <w:i/>
          <w:iCs/>
        </w:rPr>
        <w:t>DSX</w:t>
      </w:r>
      <w:r>
        <w:t> and </w:t>
      </w:r>
      <w:r>
        <w:rPr>
          <w:i/>
          <w:iCs/>
        </w:rPr>
        <w:t>DSY</w:t>
      </w:r>
      <w:r>
        <w:t xml:space="preserve"> for their inspiration and contributions to the </w:t>
      </w:r>
      <w:proofErr w:type="spellStart"/>
      <w:r>
        <w:t>DualSense</w:t>
      </w:r>
      <w:proofErr w:type="spellEnd"/>
      <w:r>
        <w:t xml:space="preserve"> modding community.</w:t>
      </w:r>
    </w:p>
    <w:p w14:paraId="3284ED2D" w14:textId="6B552CF2" w:rsidR="009444B5" w:rsidRDefault="009444B5" w:rsidP="009444B5">
      <w:pPr>
        <w:pStyle w:val="ListParagraph"/>
        <w:numPr>
          <w:ilvl w:val="0"/>
          <w:numId w:val="20"/>
        </w:numPr>
      </w:pPr>
      <w:proofErr w:type="spellStart"/>
      <w:r>
        <w:rPr>
          <w:i/>
          <w:iCs/>
        </w:rPr>
        <w:t>Newtonsoft.Json</w:t>
      </w:r>
      <w:proofErr w:type="spellEnd"/>
      <w:r>
        <w:t> – For handling JSON data.</w:t>
      </w:r>
    </w:p>
    <w:p w14:paraId="633BADDE" w14:textId="5555B462" w:rsidR="00120419" w:rsidRDefault="00BC1089" w:rsidP="00B423DE">
      <w:pPr>
        <w:pStyle w:val="ListParagraph"/>
        <w:numPr>
          <w:ilvl w:val="0"/>
          <w:numId w:val="20"/>
        </w:numPr>
      </w:pPr>
      <w:proofErr w:type="spellStart"/>
      <w:r w:rsidRPr="00BC1089">
        <w:rPr>
          <w:i/>
          <w:iCs/>
        </w:rPr>
        <w:t>SharpDX.DirectInput</w:t>
      </w:r>
      <w:proofErr w:type="spellEnd"/>
      <w:r>
        <w:t xml:space="preserve"> -</w:t>
      </w:r>
      <w:r w:rsidRPr="00BC1089">
        <w:t xml:space="preserve"> </w:t>
      </w:r>
      <w:r>
        <w:t>For</w:t>
      </w:r>
      <w:r w:rsidRPr="00BC1089">
        <w:t xml:space="preserve"> read</w:t>
      </w:r>
      <w:r>
        <w:t>ing</w:t>
      </w:r>
      <w:r w:rsidRPr="00BC1089">
        <w:t xml:space="preserve"> controller input via the Windows DirectInput API.</w:t>
      </w:r>
    </w:p>
    <w:p w14:paraId="038A0820" w14:textId="77777777" w:rsidR="00120419" w:rsidRDefault="00000000">
      <w:pPr>
        <w:pStyle w:val="ListParagraph"/>
        <w:numPr>
          <w:ilvl w:val="0"/>
          <w:numId w:val="20"/>
        </w:numPr>
      </w:pPr>
      <w:r>
        <w:t>Thanks to </w:t>
      </w:r>
      <w:hyperlink r:id="rId17" w:history="1">
        <w:r w:rsidR="00120419">
          <w:rPr>
            <w:rStyle w:val="Hyperlink"/>
          </w:rPr>
          <w:t>Ultimate-ASI-Loader</w:t>
        </w:r>
      </w:hyperlink>
      <w:r>
        <w:rPr>
          <w:rStyle w:val="Hyperlink"/>
          <w:u w:val="none"/>
        </w:rPr>
        <w:t xml:space="preserve"> </w:t>
      </w:r>
      <w:r>
        <w:t>for their awesome ASI Loader library</w:t>
      </w:r>
    </w:p>
    <w:p w14:paraId="61666B5F" w14:textId="77777777" w:rsidR="00120419" w:rsidRDefault="00000000">
      <w:pPr>
        <w:pStyle w:val="ListParagraph"/>
        <w:numPr>
          <w:ilvl w:val="0"/>
          <w:numId w:val="20"/>
        </w:numPr>
      </w:pPr>
      <w:r>
        <w:t>Shoutout to the open-source community for tools and inspiration</w:t>
      </w:r>
    </w:p>
    <w:sectPr w:rsidR="001204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5F377" w14:textId="77777777" w:rsidR="00AA3A02" w:rsidRDefault="00AA3A02">
      <w:pPr>
        <w:spacing w:line="240" w:lineRule="auto"/>
      </w:pPr>
      <w:r>
        <w:separator/>
      </w:r>
    </w:p>
  </w:endnote>
  <w:endnote w:type="continuationSeparator" w:id="0">
    <w:p w14:paraId="586068D2" w14:textId="77777777" w:rsidR="00AA3A02" w:rsidRDefault="00AA3A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7B6C5" w14:textId="77777777" w:rsidR="00AA3A02" w:rsidRDefault="00AA3A02">
      <w:pPr>
        <w:spacing w:after="0"/>
      </w:pPr>
      <w:r>
        <w:separator/>
      </w:r>
    </w:p>
  </w:footnote>
  <w:footnote w:type="continuationSeparator" w:id="0">
    <w:p w14:paraId="6975A1C8" w14:textId="77777777" w:rsidR="00AA3A02" w:rsidRDefault="00AA3A0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3358291A"/>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4510C4FC"/>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27B64E4"/>
    <w:multiLevelType w:val="hybridMultilevel"/>
    <w:tmpl w:val="BC7C8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0B360C"/>
    <w:multiLevelType w:val="multilevel"/>
    <w:tmpl w:val="0C0B36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2D6537C"/>
    <w:multiLevelType w:val="multilevel"/>
    <w:tmpl w:val="12D6537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9" w15:restartNumberingAfterBreak="0">
    <w:nsid w:val="18EF4799"/>
    <w:multiLevelType w:val="multilevel"/>
    <w:tmpl w:val="18EF479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0" w15:restartNumberingAfterBreak="0">
    <w:nsid w:val="35FE7CD2"/>
    <w:multiLevelType w:val="multilevel"/>
    <w:tmpl w:val="35FE7CD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 w15:restartNumberingAfterBreak="0">
    <w:nsid w:val="38D86471"/>
    <w:multiLevelType w:val="multilevel"/>
    <w:tmpl w:val="38D8647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F9A40CA"/>
    <w:multiLevelType w:val="multilevel"/>
    <w:tmpl w:val="3F9A40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7F66D1D"/>
    <w:multiLevelType w:val="hybridMultilevel"/>
    <w:tmpl w:val="726C0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1349F2"/>
    <w:multiLevelType w:val="multilevel"/>
    <w:tmpl w:val="621349F2"/>
    <w:lvl w:ilvl="0">
      <w:start w:val="1"/>
      <w:numFmt w:val="bullet"/>
      <w:lvlText w:val=""/>
      <w:lvlJc w:val="left"/>
      <w:pPr>
        <w:tabs>
          <w:tab w:val="left" w:pos="360"/>
        </w:tabs>
        <w:ind w:left="360" w:hanging="360"/>
      </w:pPr>
      <w:rPr>
        <w:rFonts w:ascii="Symbol" w:hAnsi="Symbol" w:hint="default"/>
        <w:sz w:val="20"/>
      </w:rPr>
    </w:lvl>
    <w:lvl w:ilvl="1">
      <w:start w:val="1"/>
      <w:numFmt w:val="bullet"/>
      <w:lvlText w:val=""/>
      <w:lvlJc w:val="left"/>
      <w:pPr>
        <w:tabs>
          <w:tab w:val="left" w:pos="1080"/>
        </w:tabs>
        <w:ind w:left="1080" w:hanging="360"/>
      </w:pPr>
      <w:rPr>
        <w:rFonts w:ascii="Symbol" w:hAnsi="Symbol" w:hint="default"/>
        <w:sz w:val="20"/>
      </w:rPr>
    </w:lvl>
    <w:lvl w:ilvl="2">
      <w:start w:val="1"/>
      <w:numFmt w:val="bullet"/>
      <w:lvlText w:val=""/>
      <w:lvlJc w:val="left"/>
      <w:pPr>
        <w:tabs>
          <w:tab w:val="left" w:pos="1800"/>
        </w:tabs>
        <w:ind w:left="1800" w:hanging="360"/>
      </w:pPr>
      <w:rPr>
        <w:rFonts w:ascii="Symbol" w:hAnsi="Symbol" w:hint="default"/>
        <w:sz w:val="20"/>
      </w:rPr>
    </w:lvl>
    <w:lvl w:ilvl="3">
      <w:start w:val="1"/>
      <w:numFmt w:val="bullet"/>
      <w:lvlText w:val=""/>
      <w:lvlJc w:val="left"/>
      <w:pPr>
        <w:tabs>
          <w:tab w:val="left" w:pos="2520"/>
        </w:tabs>
        <w:ind w:left="2520" w:hanging="360"/>
      </w:pPr>
      <w:rPr>
        <w:rFonts w:ascii="Symbol" w:hAnsi="Symbol" w:hint="default"/>
        <w:sz w:val="20"/>
      </w:rPr>
    </w:lvl>
    <w:lvl w:ilvl="4">
      <w:start w:val="1"/>
      <w:numFmt w:val="bullet"/>
      <w:lvlText w:val=""/>
      <w:lvlJc w:val="left"/>
      <w:pPr>
        <w:tabs>
          <w:tab w:val="left" w:pos="3240"/>
        </w:tabs>
        <w:ind w:left="3240" w:hanging="360"/>
      </w:pPr>
      <w:rPr>
        <w:rFonts w:ascii="Symbol" w:hAnsi="Symbol" w:hint="default"/>
        <w:sz w:val="20"/>
      </w:rPr>
    </w:lvl>
    <w:lvl w:ilvl="5">
      <w:start w:val="1"/>
      <w:numFmt w:val="bullet"/>
      <w:lvlText w:val=""/>
      <w:lvlJc w:val="left"/>
      <w:pPr>
        <w:tabs>
          <w:tab w:val="left" w:pos="3960"/>
        </w:tabs>
        <w:ind w:left="3960" w:hanging="360"/>
      </w:pPr>
      <w:rPr>
        <w:rFonts w:ascii="Symbol" w:hAnsi="Symbol" w:hint="default"/>
        <w:sz w:val="20"/>
      </w:rPr>
    </w:lvl>
    <w:lvl w:ilvl="6">
      <w:start w:val="1"/>
      <w:numFmt w:val="bullet"/>
      <w:lvlText w:val=""/>
      <w:lvlJc w:val="left"/>
      <w:pPr>
        <w:tabs>
          <w:tab w:val="left" w:pos="4680"/>
        </w:tabs>
        <w:ind w:left="4680" w:hanging="360"/>
      </w:pPr>
      <w:rPr>
        <w:rFonts w:ascii="Symbol" w:hAnsi="Symbol" w:hint="default"/>
        <w:sz w:val="20"/>
      </w:rPr>
    </w:lvl>
    <w:lvl w:ilvl="7">
      <w:start w:val="1"/>
      <w:numFmt w:val="bullet"/>
      <w:lvlText w:val=""/>
      <w:lvlJc w:val="left"/>
      <w:pPr>
        <w:tabs>
          <w:tab w:val="left" w:pos="5400"/>
        </w:tabs>
        <w:ind w:left="5400" w:hanging="360"/>
      </w:pPr>
      <w:rPr>
        <w:rFonts w:ascii="Symbol" w:hAnsi="Symbol" w:hint="default"/>
        <w:sz w:val="20"/>
      </w:rPr>
    </w:lvl>
    <w:lvl w:ilvl="8">
      <w:start w:val="1"/>
      <w:numFmt w:val="bullet"/>
      <w:lvlText w:val=""/>
      <w:lvlJc w:val="left"/>
      <w:pPr>
        <w:tabs>
          <w:tab w:val="left" w:pos="6120"/>
        </w:tabs>
        <w:ind w:left="6120" w:hanging="360"/>
      </w:pPr>
      <w:rPr>
        <w:rFonts w:ascii="Symbol" w:hAnsi="Symbol" w:hint="default"/>
        <w:sz w:val="20"/>
      </w:rPr>
    </w:lvl>
  </w:abstractNum>
  <w:abstractNum w:abstractNumId="15" w15:restartNumberingAfterBreak="0">
    <w:nsid w:val="77B11460"/>
    <w:multiLevelType w:val="multilevel"/>
    <w:tmpl w:val="77B11460"/>
    <w:lvl w:ilvl="0">
      <w:start w:val="1"/>
      <w:numFmt w:val="bullet"/>
      <w:lvlText w:val=""/>
      <w:lvlJc w:val="left"/>
      <w:pPr>
        <w:tabs>
          <w:tab w:val="left" w:pos="360"/>
        </w:tabs>
        <w:ind w:left="360" w:hanging="360"/>
      </w:pPr>
      <w:rPr>
        <w:rFonts w:ascii="Symbol" w:hAnsi="Symbol" w:hint="default"/>
        <w:sz w:val="20"/>
      </w:rPr>
    </w:lvl>
    <w:lvl w:ilvl="1">
      <w:start w:val="1"/>
      <w:numFmt w:val="bullet"/>
      <w:lvlText w:val=""/>
      <w:lvlJc w:val="left"/>
      <w:pPr>
        <w:tabs>
          <w:tab w:val="left" w:pos="1080"/>
        </w:tabs>
        <w:ind w:left="1080" w:hanging="360"/>
      </w:pPr>
      <w:rPr>
        <w:rFonts w:ascii="Symbol" w:hAnsi="Symbol" w:hint="default"/>
        <w:sz w:val="20"/>
      </w:rPr>
    </w:lvl>
    <w:lvl w:ilvl="2">
      <w:start w:val="1"/>
      <w:numFmt w:val="bullet"/>
      <w:lvlText w:val=""/>
      <w:lvlJc w:val="left"/>
      <w:pPr>
        <w:tabs>
          <w:tab w:val="left" w:pos="1800"/>
        </w:tabs>
        <w:ind w:left="1800" w:hanging="360"/>
      </w:pPr>
      <w:rPr>
        <w:rFonts w:ascii="Symbol" w:hAnsi="Symbol" w:hint="default"/>
        <w:sz w:val="20"/>
      </w:rPr>
    </w:lvl>
    <w:lvl w:ilvl="3">
      <w:start w:val="1"/>
      <w:numFmt w:val="bullet"/>
      <w:lvlText w:val=""/>
      <w:lvlJc w:val="left"/>
      <w:pPr>
        <w:tabs>
          <w:tab w:val="left" w:pos="2520"/>
        </w:tabs>
        <w:ind w:left="2520" w:hanging="360"/>
      </w:pPr>
      <w:rPr>
        <w:rFonts w:ascii="Symbol" w:hAnsi="Symbol" w:hint="default"/>
        <w:sz w:val="20"/>
      </w:rPr>
    </w:lvl>
    <w:lvl w:ilvl="4">
      <w:start w:val="1"/>
      <w:numFmt w:val="bullet"/>
      <w:lvlText w:val=""/>
      <w:lvlJc w:val="left"/>
      <w:pPr>
        <w:tabs>
          <w:tab w:val="left" w:pos="3240"/>
        </w:tabs>
        <w:ind w:left="3240" w:hanging="360"/>
      </w:pPr>
      <w:rPr>
        <w:rFonts w:ascii="Symbol" w:hAnsi="Symbol" w:hint="default"/>
        <w:sz w:val="20"/>
      </w:rPr>
    </w:lvl>
    <w:lvl w:ilvl="5">
      <w:start w:val="1"/>
      <w:numFmt w:val="bullet"/>
      <w:lvlText w:val=""/>
      <w:lvlJc w:val="left"/>
      <w:pPr>
        <w:tabs>
          <w:tab w:val="left" w:pos="3960"/>
        </w:tabs>
        <w:ind w:left="3960" w:hanging="360"/>
      </w:pPr>
      <w:rPr>
        <w:rFonts w:ascii="Symbol" w:hAnsi="Symbol" w:hint="default"/>
        <w:sz w:val="20"/>
      </w:rPr>
    </w:lvl>
    <w:lvl w:ilvl="6">
      <w:start w:val="1"/>
      <w:numFmt w:val="bullet"/>
      <w:lvlText w:val=""/>
      <w:lvlJc w:val="left"/>
      <w:pPr>
        <w:tabs>
          <w:tab w:val="left" w:pos="4680"/>
        </w:tabs>
        <w:ind w:left="4680" w:hanging="360"/>
      </w:pPr>
      <w:rPr>
        <w:rFonts w:ascii="Symbol" w:hAnsi="Symbol" w:hint="default"/>
        <w:sz w:val="20"/>
      </w:rPr>
    </w:lvl>
    <w:lvl w:ilvl="7">
      <w:start w:val="1"/>
      <w:numFmt w:val="bullet"/>
      <w:lvlText w:val=""/>
      <w:lvlJc w:val="left"/>
      <w:pPr>
        <w:tabs>
          <w:tab w:val="left" w:pos="5400"/>
        </w:tabs>
        <w:ind w:left="5400" w:hanging="360"/>
      </w:pPr>
      <w:rPr>
        <w:rFonts w:ascii="Symbol" w:hAnsi="Symbol" w:hint="default"/>
        <w:sz w:val="20"/>
      </w:rPr>
    </w:lvl>
    <w:lvl w:ilvl="8">
      <w:start w:val="1"/>
      <w:numFmt w:val="bullet"/>
      <w:lvlText w:val=""/>
      <w:lvlJc w:val="left"/>
      <w:pPr>
        <w:tabs>
          <w:tab w:val="left" w:pos="6120"/>
        </w:tabs>
        <w:ind w:left="6120" w:hanging="360"/>
      </w:pPr>
      <w:rPr>
        <w:rFonts w:ascii="Symbol" w:hAnsi="Symbol" w:hint="default"/>
        <w:sz w:val="20"/>
      </w:rPr>
    </w:lvl>
  </w:abstractNum>
  <w:abstractNum w:abstractNumId="16" w15:restartNumberingAfterBreak="0">
    <w:nsid w:val="7BC33267"/>
    <w:multiLevelType w:val="multilevel"/>
    <w:tmpl w:val="7BC3326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743867999">
    <w:abstractNumId w:val="5"/>
  </w:num>
  <w:num w:numId="2" w16cid:durableId="706758035">
    <w:abstractNumId w:val="3"/>
  </w:num>
  <w:num w:numId="3" w16cid:durableId="1435054569">
    <w:abstractNumId w:val="2"/>
  </w:num>
  <w:num w:numId="4" w16cid:durableId="595014897">
    <w:abstractNumId w:val="4"/>
  </w:num>
  <w:num w:numId="5" w16cid:durableId="1168515646">
    <w:abstractNumId w:val="1"/>
  </w:num>
  <w:num w:numId="6" w16cid:durableId="1629433723">
    <w:abstractNumId w:val="0"/>
  </w:num>
  <w:num w:numId="7" w16cid:durableId="532576343">
    <w:abstractNumId w:val="8"/>
    <w:lvlOverride w:ilvl="0">
      <w:lvl w:ilvl="0">
        <w:numFmt w:val="decimal"/>
        <w:lvlText w:val="%1."/>
        <w:lvlJc w:val="left"/>
      </w:lvl>
    </w:lvlOverride>
  </w:num>
  <w:num w:numId="8" w16cid:durableId="1596208375">
    <w:abstractNumId w:val="8"/>
    <w:lvlOverride w:ilvl="0">
      <w:lvl w:ilvl="0">
        <w:numFmt w:val="decimal"/>
        <w:lvlText w:val="%1."/>
        <w:lvlJc w:val="left"/>
      </w:lvl>
    </w:lvlOverride>
  </w:num>
  <w:num w:numId="9" w16cid:durableId="938296477">
    <w:abstractNumId w:val="8"/>
    <w:lvlOverride w:ilvl="0">
      <w:lvl w:ilvl="0">
        <w:numFmt w:val="decimal"/>
        <w:lvlText w:val="%1."/>
        <w:lvlJc w:val="left"/>
      </w:lvl>
    </w:lvlOverride>
  </w:num>
  <w:num w:numId="10" w16cid:durableId="1140685882">
    <w:abstractNumId w:val="8"/>
    <w:lvlOverride w:ilvl="0">
      <w:lvl w:ilvl="0">
        <w:numFmt w:val="decimal"/>
        <w:lvlText w:val="%1."/>
        <w:lvlJc w:val="left"/>
      </w:lvl>
    </w:lvlOverride>
  </w:num>
  <w:num w:numId="11" w16cid:durableId="617833268">
    <w:abstractNumId w:val="8"/>
    <w:lvlOverride w:ilvl="0">
      <w:lvl w:ilvl="0">
        <w:numFmt w:val="decimal"/>
        <w:lvlText w:val="%1."/>
        <w:lvlJc w:val="left"/>
      </w:lvl>
    </w:lvlOverride>
  </w:num>
  <w:num w:numId="12" w16cid:durableId="1683317747">
    <w:abstractNumId w:val="8"/>
    <w:lvlOverride w:ilvl="0">
      <w:lvl w:ilvl="0">
        <w:numFmt w:val="decimal"/>
        <w:lvlText w:val="%1."/>
        <w:lvlJc w:val="left"/>
      </w:lvl>
    </w:lvlOverride>
  </w:num>
  <w:num w:numId="13" w16cid:durableId="1700471900">
    <w:abstractNumId w:val="15"/>
  </w:num>
  <w:num w:numId="14" w16cid:durableId="1428232524">
    <w:abstractNumId w:val="14"/>
  </w:num>
  <w:num w:numId="15" w16cid:durableId="742410107">
    <w:abstractNumId w:val="11"/>
  </w:num>
  <w:num w:numId="16" w16cid:durableId="93062959">
    <w:abstractNumId w:val="7"/>
  </w:num>
  <w:num w:numId="17" w16cid:durableId="1263875078">
    <w:abstractNumId w:val="9"/>
  </w:num>
  <w:num w:numId="18" w16cid:durableId="2051149798">
    <w:abstractNumId w:val="10"/>
  </w:num>
  <w:num w:numId="19" w16cid:durableId="452944992">
    <w:abstractNumId w:val="16"/>
  </w:num>
  <w:num w:numId="20" w16cid:durableId="1704669306">
    <w:abstractNumId w:val="12"/>
  </w:num>
  <w:num w:numId="21" w16cid:durableId="1907259281">
    <w:abstractNumId w:val="13"/>
  </w:num>
  <w:num w:numId="22" w16cid:durableId="1642421954">
    <w:abstractNumId w:val="6"/>
  </w:num>
  <w:num w:numId="23" w16cid:durableId="3161543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143"/>
    <w:rsid w:val="00023873"/>
    <w:rsid w:val="00034616"/>
    <w:rsid w:val="0003567B"/>
    <w:rsid w:val="0006063C"/>
    <w:rsid w:val="000B033E"/>
    <w:rsid w:val="000D0052"/>
    <w:rsid w:val="000D1473"/>
    <w:rsid w:val="00113DFE"/>
    <w:rsid w:val="00120419"/>
    <w:rsid w:val="00127246"/>
    <w:rsid w:val="0015074B"/>
    <w:rsid w:val="001711F7"/>
    <w:rsid w:val="00191829"/>
    <w:rsid w:val="001A1980"/>
    <w:rsid w:val="001B51A3"/>
    <w:rsid w:val="001B73B4"/>
    <w:rsid w:val="001D018D"/>
    <w:rsid w:val="001D0763"/>
    <w:rsid w:val="001E0212"/>
    <w:rsid w:val="001E2A43"/>
    <w:rsid w:val="001F4B97"/>
    <w:rsid w:val="001F7A18"/>
    <w:rsid w:val="002017BB"/>
    <w:rsid w:val="00211F9B"/>
    <w:rsid w:val="00222DF2"/>
    <w:rsid w:val="0023230F"/>
    <w:rsid w:val="00236454"/>
    <w:rsid w:val="00237B2D"/>
    <w:rsid w:val="00241FC2"/>
    <w:rsid w:val="00260B0A"/>
    <w:rsid w:val="00275C16"/>
    <w:rsid w:val="0029639D"/>
    <w:rsid w:val="0029778F"/>
    <w:rsid w:val="002B5A36"/>
    <w:rsid w:val="002D57A3"/>
    <w:rsid w:val="002E3240"/>
    <w:rsid w:val="002F1792"/>
    <w:rsid w:val="00301CD5"/>
    <w:rsid w:val="003154B5"/>
    <w:rsid w:val="00326F90"/>
    <w:rsid w:val="00330528"/>
    <w:rsid w:val="00341041"/>
    <w:rsid w:val="00360DD1"/>
    <w:rsid w:val="0037270B"/>
    <w:rsid w:val="00382484"/>
    <w:rsid w:val="003848BA"/>
    <w:rsid w:val="00393C53"/>
    <w:rsid w:val="003A1886"/>
    <w:rsid w:val="003A45C3"/>
    <w:rsid w:val="003B1D04"/>
    <w:rsid w:val="003D05BE"/>
    <w:rsid w:val="003D5120"/>
    <w:rsid w:val="003D5CDA"/>
    <w:rsid w:val="00415CDE"/>
    <w:rsid w:val="00435B0B"/>
    <w:rsid w:val="00455A4C"/>
    <w:rsid w:val="00456852"/>
    <w:rsid w:val="00467918"/>
    <w:rsid w:val="00490EEA"/>
    <w:rsid w:val="004A2F7D"/>
    <w:rsid w:val="004C4E1E"/>
    <w:rsid w:val="004D0A6D"/>
    <w:rsid w:val="004E3B7A"/>
    <w:rsid w:val="00525027"/>
    <w:rsid w:val="005310A8"/>
    <w:rsid w:val="00540C04"/>
    <w:rsid w:val="0054104A"/>
    <w:rsid w:val="005453EE"/>
    <w:rsid w:val="00547E23"/>
    <w:rsid w:val="0057512B"/>
    <w:rsid w:val="0057528D"/>
    <w:rsid w:val="00576419"/>
    <w:rsid w:val="005F1404"/>
    <w:rsid w:val="006424D9"/>
    <w:rsid w:val="00657BE8"/>
    <w:rsid w:val="006656CC"/>
    <w:rsid w:val="0067411E"/>
    <w:rsid w:val="00675E88"/>
    <w:rsid w:val="00682BD8"/>
    <w:rsid w:val="00694497"/>
    <w:rsid w:val="006974AA"/>
    <w:rsid w:val="006A36B1"/>
    <w:rsid w:val="0070083F"/>
    <w:rsid w:val="0070091D"/>
    <w:rsid w:val="00716CBE"/>
    <w:rsid w:val="00716E7D"/>
    <w:rsid w:val="00762FEA"/>
    <w:rsid w:val="00767102"/>
    <w:rsid w:val="00770B9C"/>
    <w:rsid w:val="00770DAB"/>
    <w:rsid w:val="00792978"/>
    <w:rsid w:val="0079344B"/>
    <w:rsid w:val="007A5FC4"/>
    <w:rsid w:val="007A6CCF"/>
    <w:rsid w:val="007B317D"/>
    <w:rsid w:val="007C1DDD"/>
    <w:rsid w:val="007D2475"/>
    <w:rsid w:val="007E080A"/>
    <w:rsid w:val="007E37DD"/>
    <w:rsid w:val="007F3EA6"/>
    <w:rsid w:val="00811078"/>
    <w:rsid w:val="00820095"/>
    <w:rsid w:val="00843CC6"/>
    <w:rsid w:val="00846F58"/>
    <w:rsid w:val="00850FC5"/>
    <w:rsid w:val="00857217"/>
    <w:rsid w:val="008B1A92"/>
    <w:rsid w:val="008C0507"/>
    <w:rsid w:val="008D1C51"/>
    <w:rsid w:val="008E7135"/>
    <w:rsid w:val="00915715"/>
    <w:rsid w:val="00936ADE"/>
    <w:rsid w:val="009444B5"/>
    <w:rsid w:val="00954C98"/>
    <w:rsid w:val="009814CA"/>
    <w:rsid w:val="009A469E"/>
    <w:rsid w:val="009A47B6"/>
    <w:rsid w:val="009C25E2"/>
    <w:rsid w:val="009E68BF"/>
    <w:rsid w:val="009F3CFA"/>
    <w:rsid w:val="00A07C64"/>
    <w:rsid w:val="00A14A19"/>
    <w:rsid w:val="00A24E71"/>
    <w:rsid w:val="00A32E82"/>
    <w:rsid w:val="00A5025F"/>
    <w:rsid w:val="00A53790"/>
    <w:rsid w:val="00A574AA"/>
    <w:rsid w:val="00A654DA"/>
    <w:rsid w:val="00A7774B"/>
    <w:rsid w:val="00AA1D8D"/>
    <w:rsid w:val="00AA3A02"/>
    <w:rsid w:val="00AF0DBD"/>
    <w:rsid w:val="00B1162C"/>
    <w:rsid w:val="00B40033"/>
    <w:rsid w:val="00B423DE"/>
    <w:rsid w:val="00B47730"/>
    <w:rsid w:val="00B66226"/>
    <w:rsid w:val="00BA0288"/>
    <w:rsid w:val="00BA3144"/>
    <w:rsid w:val="00BA4477"/>
    <w:rsid w:val="00BB7D5E"/>
    <w:rsid w:val="00BC1089"/>
    <w:rsid w:val="00BC342C"/>
    <w:rsid w:val="00BC46EE"/>
    <w:rsid w:val="00BD0EA8"/>
    <w:rsid w:val="00BD1558"/>
    <w:rsid w:val="00BD3C77"/>
    <w:rsid w:val="00BE4333"/>
    <w:rsid w:val="00C149EA"/>
    <w:rsid w:val="00C16F5B"/>
    <w:rsid w:val="00C217F0"/>
    <w:rsid w:val="00C30A0F"/>
    <w:rsid w:val="00C30ADC"/>
    <w:rsid w:val="00C33B99"/>
    <w:rsid w:val="00C33CA3"/>
    <w:rsid w:val="00C37E04"/>
    <w:rsid w:val="00C54198"/>
    <w:rsid w:val="00C55613"/>
    <w:rsid w:val="00C75B0E"/>
    <w:rsid w:val="00C87C72"/>
    <w:rsid w:val="00CA7E90"/>
    <w:rsid w:val="00CB0664"/>
    <w:rsid w:val="00CD25EB"/>
    <w:rsid w:val="00D17A5C"/>
    <w:rsid w:val="00D219D0"/>
    <w:rsid w:val="00D22C34"/>
    <w:rsid w:val="00D31C78"/>
    <w:rsid w:val="00D3243A"/>
    <w:rsid w:val="00D87A69"/>
    <w:rsid w:val="00D968D2"/>
    <w:rsid w:val="00DA5C93"/>
    <w:rsid w:val="00DD0CAA"/>
    <w:rsid w:val="00DD5AD0"/>
    <w:rsid w:val="00DE0C19"/>
    <w:rsid w:val="00DF79D3"/>
    <w:rsid w:val="00E37D94"/>
    <w:rsid w:val="00E564A1"/>
    <w:rsid w:val="00E75EE7"/>
    <w:rsid w:val="00EB47E8"/>
    <w:rsid w:val="00ED2599"/>
    <w:rsid w:val="00EE53E4"/>
    <w:rsid w:val="00EE5AD0"/>
    <w:rsid w:val="00EF0486"/>
    <w:rsid w:val="00EF32A6"/>
    <w:rsid w:val="00EF464F"/>
    <w:rsid w:val="00F07918"/>
    <w:rsid w:val="00F142DA"/>
    <w:rsid w:val="00F2518A"/>
    <w:rsid w:val="00F511C0"/>
    <w:rsid w:val="00F72512"/>
    <w:rsid w:val="00F73E65"/>
    <w:rsid w:val="00F80C66"/>
    <w:rsid w:val="00F84FC9"/>
    <w:rsid w:val="00F8715A"/>
    <w:rsid w:val="00F92CD7"/>
    <w:rsid w:val="00FB3C23"/>
    <w:rsid w:val="00FB6D69"/>
    <w:rsid w:val="00FB6E24"/>
    <w:rsid w:val="00FC693F"/>
    <w:rsid w:val="00FD5923"/>
    <w:rsid w:val="00FD6D6D"/>
    <w:rsid w:val="00FE09BF"/>
    <w:rsid w:val="00FF183F"/>
    <w:rsid w:val="07200730"/>
    <w:rsid w:val="175824C4"/>
    <w:rsid w:val="17871DA4"/>
    <w:rsid w:val="320545D8"/>
    <w:rsid w:val="3A96472B"/>
    <w:rsid w:val="53E762B8"/>
    <w:rsid w:val="5AA921EE"/>
    <w:rsid w:val="6F3D238D"/>
    <w:rsid w:val="728853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31725A"/>
  <w14:defaultImageDpi w14:val="300"/>
  <w15:docId w15:val="{B2719833-A634-408B-BC0C-23F6C76FA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paragraph" w:styleId="NormalWeb">
    <w:name w:val="Normal (Web)"/>
    <w:uiPriority w:val="99"/>
    <w:semiHidden/>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ThirteenAG/Ultimate-ASI-Loader/releases" TargetMode="External"/><Relationship Id="rId13" Type="http://schemas.openxmlformats.org/officeDocument/2006/relationships/hyperlink" Target="https://github.com/WujekFoliarz/DualSenseY-v2"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Paliverse/DualSenseX" TargetMode="External"/><Relationship Id="rId17" Type="http://schemas.openxmlformats.org/officeDocument/2006/relationships/hyperlink" Target="https://github.com/ThirteenAG/Ultimate-ASI-Loader/releases" TargetMode="External"/><Relationship Id="rId2" Type="http://schemas.openxmlformats.org/officeDocument/2006/relationships/numbering" Target="numbering.xml"/><Relationship Id="rId16" Type="http://schemas.openxmlformats.org/officeDocument/2006/relationships/hyperlink" Target="https://www.nexusmods.com/tombraider2013/mods/1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ore.steampowered.com/app/1812620/DSX/" TargetMode="External"/><Relationship Id="rId5" Type="http://schemas.openxmlformats.org/officeDocument/2006/relationships/webSettings" Target="webSettings.xml"/><Relationship Id="rId15" Type="http://schemas.openxmlformats.org/officeDocument/2006/relationships/hyperlink" Target="https://discord.gg/AFYvxf282U" TargetMode="External"/><Relationship Id="rId10" Type="http://schemas.openxmlformats.org/officeDocument/2006/relationships/hyperlink" Target="https://github.com/ThirteenAG/Ultimate-ASI-Loader/release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ThirteenAG/Ultimate-ASI-Loader/releases/download/x64-latest/bink2w64-x64.zip" TargetMode="External"/><Relationship Id="rId14" Type="http://schemas.openxmlformats.org/officeDocument/2006/relationships/hyperlink" Target="https://discord.gg/PUThpCFBy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4</Pages>
  <Words>1106</Words>
  <Characters>6307</Characters>
  <Application>Microsoft Office Word</Application>
  <DocSecurity>0</DocSecurity>
  <Lines>52</Lines>
  <Paragraphs>14</Paragraphs>
  <ScaleCrop>false</ScaleCrop>
  <Company/>
  <LinksUpToDate>false</LinksUpToDate>
  <CharactersWithSpaces>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Jesse Sambo</cp:lastModifiedBy>
  <cp:revision>184</cp:revision>
  <dcterms:created xsi:type="dcterms:W3CDTF">2013-12-23T23:15:00Z</dcterms:created>
  <dcterms:modified xsi:type="dcterms:W3CDTF">2026-06-13T11:32:00Z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eyJoZGlkIjoiYjJhZjBmZDkzYjkxNmIyOGZkNDkzZTA2ZGQyMGZlNzMiLCJ1c2VySWQiOiIxNTk0MjkxOTU1MjAwMSJ9</vt:lpwstr>
  </property>
  <property fmtid="{D5CDD505-2E9C-101B-9397-08002B2CF9AE}" pid="3" name="KSOProductBuildVer">
    <vt:lpwstr>1033-12.1.0.26880</vt:lpwstr>
  </property>
  <property fmtid="{D5CDD505-2E9C-101B-9397-08002B2CF9AE}" pid="4" name="ICV">
    <vt:lpwstr>266D70ADCB8943059CE38F9202D9A729_12</vt:lpwstr>
  </property>
</Properties>
</file>